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39805">
      <w:pPr>
        <w:spacing w:before="0" w:after="0" w:line="240" w:lineRule="auto"/>
        <w:jc w:val="center"/>
      </w:pPr>
      <w:bookmarkStart w:id="0" w:name="_GoBack"/>
      <w:bookmarkEnd w:id="0"/>
      <w:r>
        <w:rPr>
          <w:rFonts w:ascii="Calibri" w:hAnsi="Calibri"/>
          <w:b/>
          <w:color w:val="1F4E79"/>
          <w:sz w:val="44"/>
        </w:rPr>
        <w:t>NIRAJAN DEY</w:t>
      </w:r>
    </w:p>
    <w:p w14:paraId="214F338B">
      <w:pPr>
        <w:spacing w:before="0" w:after="40" w:line="240" w:lineRule="auto"/>
        <w:jc w:val="center"/>
      </w:pPr>
      <w:r>
        <w:rPr>
          <w:rFonts w:ascii="Calibri" w:hAnsi="Calibri"/>
          <w:color w:val="141414"/>
          <w:sz w:val="19"/>
        </w:rPr>
        <w:t>B.Tech CSE Student | Machine Learning &amp; Data Science Enthusiast | Python Developer</w:t>
      </w:r>
    </w:p>
    <w:p w14:paraId="4EB79A6F">
      <w:pPr>
        <w:spacing w:before="0" w:after="80" w:line="240" w:lineRule="auto"/>
        <w:jc w:val="center"/>
      </w:pPr>
      <w:r>
        <w:rPr>
          <w:rFonts w:ascii="Calibri" w:hAnsi="Calibri"/>
          <w:color w:val="5A5A5A"/>
          <w:sz w:val="17"/>
        </w:rPr>
        <w:t xml:space="preserve">Balsi, Bankura, West Bengal, India 722206 | 9474185921 | nirajandey2004@gmail.com | </w:t>
      </w:r>
      <w:r>
        <w:fldChar w:fldCharType="begin"/>
      </w:r>
      <w:r>
        <w:instrText xml:space="preserve"> HYPERLINK "https://www.linkedin.com/in/nirajan-dey-64960035b/" \h </w:instrText>
      </w:r>
      <w:r>
        <w:fldChar w:fldCharType="separate"/>
      </w:r>
      <w:r>
        <w:rPr>
          <w:color w:val="1F4E79"/>
          <w:u w:val="single"/>
        </w:rPr>
        <w:t>LinkedIn</w:t>
      </w:r>
      <w:r>
        <w:rPr>
          <w:color w:val="1F4E79"/>
          <w:u w:val="single"/>
        </w:rPr>
        <w:fldChar w:fldCharType="end"/>
      </w:r>
      <w:r>
        <w:rPr>
          <w:rFonts w:ascii="Calibri" w:hAnsi="Calibri"/>
          <w:color w:val="5A5A5A"/>
          <w:sz w:val="17"/>
        </w:rPr>
        <w:t xml:space="preserve"> | </w:t>
      </w:r>
      <w:r>
        <w:fldChar w:fldCharType="begin"/>
      </w:r>
      <w:r>
        <w:instrText xml:space="preserve"> HYPERLINK "https://github.com/nirajan2004" \h </w:instrText>
      </w:r>
      <w:r>
        <w:fldChar w:fldCharType="separate"/>
      </w:r>
      <w:r>
        <w:rPr>
          <w:color w:val="1F4E79"/>
          <w:u w:val="single"/>
        </w:rPr>
        <w:t>GitHub</w:t>
      </w:r>
      <w:r>
        <w:rPr>
          <w:color w:val="1F4E79"/>
          <w:u w:val="single"/>
        </w:rPr>
        <w:fldChar w:fldCharType="end"/>
      </w:r>
    </w:p>
    <w:p w14:paraId="5E627286">
      <w:pPr>
        <w:pBdr>
          <w:bottom w:val="single" w:color="1F4E79" w:sz="8" w:space="1"/>
        </w:pBdr>
        <w:spacing w:before="120" w:after="40" w:line="240" w:lineRule="auto"/>
      </w:pPr>
      <w:r>
        <w:rPr>
          <w:rFonts w:ascii="Calibri" w:hAnsi="Calibri"/>
          <w:b/>
          <w:color w:val="1F4E79"/>
          <w:sz w:val="20"/>
        </w:rPr>
        <w:t>PROFILE</w:t>
      </w:r>
    </w:p>
    <w:p w14:paraId="60726B1D">
      <w:pPr>
        <w:spacing w:before="0" w:after="40" w:line="252" w:lineRule="auto"/>
      </w:pPr>
      <w:r>
        <w:rPr>
          <w:rFonts w:ascii="Calibri" w:hAnsi="Calibri"/>
          <w:color w:val="141414"/>
          <w:sz w:val="18"/>
        </w:rPr>
        <w:t>Third-year B.Tech Computer Science student targeting ML internships, with strong academic consistency, hands-on Python/Streamlit project work, and core CS fundamentals across DSA, DBMS, OS, OOP, COA, and automata. Comfortable building practical applications, learning quickly from documentation, and turning data-oriented ideas into usable tools.</w:t>
      </w:r>
    </w:p>
    <w:p w14:paraId="4D506557">
      <w:pPr>
        <w:pBdr>
          <w:bottom w:val="single" w:color="1F4E79" w:sz="8" w:space="1"/>
        </w:pBdr>
        <w:spacing w:before="120" w:after="40" w:line="240" w:lineRule="auto"/>
      </w:pPr>
      <w:r>
        <w:rPr>
          <w:rFonts w:ascii="Calibri" w:hAnsi="Calibri"/>
          <w:b/>
          <w:color w:val="1F4E79"/>
          <w:sz w:val="20"/>
        </w:rPr>
        <w:t>EDUCATION</w:t>
      </w:r>
    </w:p>
    <w:p w14:paraId="77366CDA">
      <w:pPr>
        <w:tabs>
          <w:tab w:val="left" w:pos="10008"/>
        </w:tabs>
        <w:spacing w:before="40" w:after="0" w:line="240" w:lineRule="auto"/>
      </w:pPr>
      <w:r>
        <w:rPr>
          <w:rFonts w:ascii="Calibri" w:hAnsi="Calibri"/>
          <w:b/>
          <w:color w:val="141414"/>
          <w:sz w:val="20"/>
        </w:rPr>
        <w:t>KIIT Deemed to be University, Bhubaneswar, Odisha</w:t>
      </w:r>
      <w:r>
        <w:rPr>
          <w:rFonts w:ascii="Calibri" w:hAnsi="Calibri"/>
          <w:color w:val="5A5A5A"/>
          <w:sz w:val="18"/>
        </w:rPr>
        <w:tab/>
      </w:r>
      <w:r>
        <w:rPr>
          <w:rFonts w:ascii="Calibri" w:hAnsi="Calibri"/>
          <w:color w:val="5A5A5A"/>
          <w:sz w:val="18"/>
        </w:rPr>
        <w:t>Current: 5th Semester</w:t>
      </w:r>
    </w:p>
    <w:p w14:paraId="5EFA811A">
      <w:pPr>
        <w:spacing w:before="0" w:after="20" w:line="240" w:lineRule="auto"/>
      </w:pPr>
      <w:r>
        <w:rPr>
          <w:rFonts w:ascii="Calibri" w:hAnsi="Calibri"/>
          <w:i/>
          <w:color w:val="5A5A5A"/>
          <w:sz w:val="18"/>
        </w:rPr>
        <w:t>B.Tech in Computer Science and Engineering (Core)</w:t>
      </w:r>
    </w:p>
    <w:p w14:paraId="04213DA6">
      <w:pPr>
        <w:pStyle w:val="23"/>
        <w:spacing w:before="0" w:after="20" w:line="247" w:lineRule="auto"/>
        <w:ind w:left="317" w:hanging="202"/>
      </w:pPr>
      <w:r>
        <w:rPr>
          <w:rFonts w:ascii="Calibri" w:hAnsi="Calibri"/>
          <w:color w:val="141414"/>
          <w:sz w:val="18"/>
        </w:rPr>
        <w:t>Relevant coursework: Data Structures &amp; Algorithms, Object-Oriented Programming, DBMS, Operating Systems, Computer Organization &amp; Architecture, Automata/Formal Languages.</w:t>
      </w:r>
    </w:p>
    <w:p w14:paraId="469B3D13">
      <w:pPr>
        <w:pStyle w:val="23"/>
        <w:spacing w:before="0" w:after="20" w:line="247" w:lineRule="auto"/>
        <w:ind w:left="317" w:hanging="202"/>
      </w:pPr>
      <w:r>
        <w:rPr>
          <w:rFonts w:ascii="Calibri" w:hAnsi="Calibri"/>
          <w:color w:val="141414"/>
          <w:sz w:val="18"/>
        </w:rPr>
        <w:t>Academic record: Class 10 - 92.85%; Class 12 - 92.6%.</w:t>
      </w:r>
    </w:p>
    <w:p w14:paraId="5182BAFD">
      <w:pPr>
        <w:pBdr>
          <w:bottom w:val="single" w:color="1F4E79" w:sz="8" w:space="1"/>
        </w:pBdr>
        <w:spacing w:before="120" w:after="40" w:line="240" w:lineRule="auto"/>
      </w:pPr>
      <w:r>
        <w:rPr>
          <w:rFonts w:ascii="Calibri" w:hAnsi="Calibri"/>
          <w:b/>
          <w:color w:val="1F4E79"/>
          <w:sz w:val="20"/>
        </w:rPr>
        <w:t>PROJECTS</w:t>
      </w:r>
    </w:p>
    <w:p w14:paraId="0B55A196">
      <w:pPr>
        <w:tabs>
          <w:tab w:val="left" w:pos="10008"/>
        </w:tabs>
        <w:spacing w:before="40" w:after="0" w:line="240" w:lineRule="auto"/>
      </w:pPr>
      <w:r>
        <w:rPr>
          <w:rFonts w:ascii="Calibri" w:hAnsi="Calibri"/>
          <w:b/>
          <w:color w:val="141414"/>
          <w:sz w:val="20"/>
        </w:rPr>
        <w:t>Typing Test App</w:t>
      </w:r>
      <w:r>
        <w:rPr>
          <w:rFonts w:ascii="Calibri" w:hAnsi="Calibri"/>
          <w:color w:val="5A5A5A"/>
          <w:sz w:val="18"/>
        </w:rPr>
        <w:tab/>
      </w:r>
      <w:r>
        <w:rPr>
          <w:rFonts w:ascii="Calibri" w:hAnsi="Calibri"/>
          <w:color w:val="5A5A5A"/>
          <w:sz w:val="18"/>
        </w:rPr>
        <w:t>Python, Streamlit</w:t>
      </w:r>
    </w:p>
    <w:p w14:paraId="69CB7CC7">
      <w:pPr>
        <w:spacing w:before="0" w:after="20" w:line="240" w:lineRule="auto"/>
      </w:pPr>
      <w:r>
        <w:rPr>
          <w:rFonts w:ascii="Calibri" w:hAnsi="Calibri"/>
          <w:i/>
          <w:color w:val="5A5A5A"/>
          <w:sz w:val="18"/>
        </w:rPr>
        <w:t>GitHub: https://github.com/nirajan2004/typing-test-app</w:t>
      </w:r>
    </w:p>
    <w:p w14:paraId="72B26D88">
      <w:pPr>
        <w:pStyle w:val="23"/>
        <w:spacing w:before="0" w:after="20" w:line="247" w:lineRule="auto"/>
        <w:ind w:left="317" w:hanging="202"/>
      </w:pPr>
      <w:r>
        <w:rPr>
          <w:rFonts w:ascii="Calibri" w:hAnsi="Calibri"/>
          <w:color w:val="141414"/>
          <w:sz w:val="18"/>
        </w:rPr>
        <w:t>Built a Streamlit web app that measures typing speed, accuracy, and elapsed time across Easy, Medium, and Hard paragraph sets.</w:t>
      </w:r>
    </w:p>
    <w:p w14:paraId="27ED1A35">
      <w:pPr>
        <w:pStyle w:val="23"/>
        <w:spacing w:before="0" w:after="20" w:line="247" w:lineRule="auto"/>
        <w:ind w:left="317" w:hanging="202"/>
      </w:pPr>
      <w:r>
        <w:rPr>
          <w:rFonts w:ascii="Calibri" w:hAnsi="Calibri"/>
          <w:color w:val="141414"/>
          <w:sz w:val="18"/>
        </w:rPr>
        <w:t>Implemented paragraph selection, interactive text input, real-time scoring logic, and a simple user flow for repeated typing practice.</w:t>
      </w:r>
    </w:p>
    <w:p w14:paraId="27382F39">
      <w:pPr>
        <w:pStyle w:val="23"/>
        <w:spacing w:before="0" w:after="20" w:line="247" w:lineRule="auto"/>
        <w:ind w:left="317" w:hanging="202"/>
      </w:pPr>
      <w:r>
        <w:rPr>
          <w:rFonts w:ascii="Calibri" w:hAnsi="Calibri"/>
          <w:color w:val="141414"/>
          <w:sz w:val="18"/>
        </w:rPr>
        <w:t>Used Python control flow, string comparison, timing, and Streamlit UI components to package the project as a usable browser-based app.</w:t>
      </w:r>
    </w:p>
    <w:p w14:paraId="3087F2FD">
      <w:pPr>
        <w:tabs>
          <w:tab w:val="left" w:pos="10008"/>
        </w:tabs>
        <w:spacing w:before="40" w:after="0" w:line="240" w:lineRule="auto"/>
      </w:pPr>
      <w:r>
        <w:rPr>
          <w:rFonts w:ascii="Calibri" w:hAnsi="Calibri"/>
          <w:b/>
          <w:color w:val="141414"/>
          <w:sz w:val="20"/>
        </w:rPr>
        <w:t>Personal Portfolio Website</w:t>
      </w:r>
      <w:r>
        <w:rPr>
          <w:rFonts w:ascii="Calibri" w:hAnsi="Calibri"/>
          <w:color w:val="5A5A5A"/>
          <w:sz w:val="18"/>
        </w:rPr>
        <w:tab/>
      </w:r>
      <w:r>
        <w:rPr>
          <w:rFonts w:ascii="Calibri" w:hAnsi="Calibri"/>
          <w:color w:val="5A5A5A"/>
          <w:sz w:val="18"/>
        </w:rPr>
        <w:t>HTML, CSS, JavaScript</w:t>
      </w:r>
    </w:p>
    <w:p w14:paraId="29D50C3C">
      <w:pPr>
        <w:spacing w:before="0" w:after="20" w:line="240" w:lineRule="auto"/>
      </w:pPr>
      <w:r>
        <w:rPr>
          <w:rFonts w:ascii="Calibri" w:hAnsi="Calibri"/>
          <w:i/>
          <w:color w:val="5A5A5A"/>
          <w:sz w:val="18"/>
        </w:rPr>
        <w:t>GitHub: https://github.com/nirajan2004/protfolio2</w:t>
      </w:r>
    </w:p>
    <w:p w14:paraId="49C4CEB9">
      <w:pPr>
        <w:pStyle w:val="23"/>
        <w:spacing w:before="0" w:after="20" w:line="247" w:lineRule="auto"/>
        <w:ind w:left="317" w:hanging="202"/>
      </w:pPr>
      <w:r>
        <w:rPr>
          <w:rFonts w:ascii="Calibri" w:hAnsi="Calibri"/>
          <w:color w:val="141414"/>
          <w:sz w:val="18"/>
        </w:rPr>
        <w:t>Designed and coded a responsive portfolio presenting CSE background, ML/Data Science interests, skills, education, and contact links.</w:t>
      </w:r>
    </w:p>
    <w:p w14:paraId="4899AD86">
      <w:pPr>
        <w:pStyle w:val="23"/>
        <w:spacing w:before="0" w:after="20" w:line="247" w:lineRule="auto"/>
        <w:ind w:left="317" w:hanging="202"/>
      </w:pPr>
      <w:r>
        <w:rPr>
          <w:rFonts w:ascii="Calibri" w:hAnsi="Calibri"/>
          <w:color w:val="141414"/>
          <w:sz w:val="18"/>
        </w:rPr>
        <w:t>Used custom CSS, animations, navigation, sections, and visual hierarchy to create a polished single-page developer profile.</w:t>
      </w:r>
    </w:p>
    <w:p w14:paraId="6011529D">
      <w:pPr>
        <w:pBdr>
          <w:bottom w:val="single" w:color="1F4E79" w:sz="8" w:space="1"/>
        </w:pBdr>
        <w:spacing w:before="120" w:after="40" w:line="240" w:lineRule="auto"/>
      </w:pPr>
      <w:r>
        <w:rPr>
          <w:rFonts w:ascii="Calibri" w:hAnsi="Calibri"/>
          <w:b/>
          <w:color w:val="1F4E79"/>
          <w:sz w:val="20"/>
        </w:rPr>
        <w:t>TECHNICAL SKILLS</w:t>
      </w:r>
    </w:p>
    <w:p w14:paraId="1754E417">
      <w:pPr>
        <w:spacing w:before="0" w:after="20" w:line="240" w:lineRule="auto"/>
      </w:pPr>
      <w:r>
        <w:rPr>
          <w:rFonts w:ascii="Calibri" w:hAnsi="Calibri"/>
          <w:b/>
          <w:color w:val="141414"/>
          <w:sz w:val="18"/>
        </w:rPr>
        <w:t xml:space="preserve">Programming: </w:t>
      </w:r>
      <w:r>
        <w:rPr>
          <w:rFonts w:ascii="Calibri" w:hAnsi="Calibri"/>
          <w:color w:val="141414"/>
          <w:sz w:val="18"/>
        </w:rPr>
        <w:t>C, Python, Java</w:t>
      </w:r>
    </w:p>
    <w:p w14:paraId="586AE4D9">
      <w:pPr>
        <w:spacing w:before="0" w:after="20" w:line="240" w:lineRule="auto"/>
      </w:pPr>
      <w:r>
        <w:rPr>
          <w:rFonts w:ascii="Calibri" w:hAnsi="Calibri"/>
          <w:b/>
          <w:color w:val="141414"/>
          <w:sz w:val="18"/>
        </w:rPr>
        <w:t xml:space="preserve">ML/Data Tools: </w:t>
      </w:r>
      <w:r>
        <w:rPr>
          <w:rFonts w:ascii="Calibri" w:hAnsi="Calibri"/>
          <w:color w:val="141414"/>
          <w:sz w:val="18"/>
        </w:rPr>
        <w:t>NumPy, Pandas, Streamlit, Excel</w:t>
      </w:r>
    </w:p>
    <w:p w14:paraId="69ADDC93">
      <w:pPr>
        <w:spacing w:before="0" w:after="20" w:line="240" w:lineRule="auto"/>
      </w:pPr>
      <w:r>
        <w:rPr>
          <w:rFonts w:ascii="Calibri" w:hAnsi="Calibri"/>
          <w:b/>
          <w:color w:val="141414"/>
          <w:sz w:val="18"/>
        </w:rPr>
        <w:t xml:space="preserve">CS Fundamentals: </w:t>
      </w:r>
      <w:r>
        <w:rPr>
          <w:rFonts w:ascii="Calibri" w:hAnsi="Calibri"/>
          <w:color w:val="141414"/>
          <w:sz w:val="18"/>
        </w:rPr>
        <w:t>DSA, OOP, DBMS, Operating Systems, Computer Organization &amp; Architecture, Automata/Formal Languages</w:t>
      </w:r>
    </w:p>
    <w:p w14:paraId="5E33820B">
      <w:pPr>
        <w:spacing w:before="0" w:after="20" w:line="240" w:lineRule="auto"/>
      </w:pPr>
      <w:r>
        <w:rPr>
          <w:rFonts w:ascii="Calibri" w:hAnsi="Calibri"/>
          <w:b/>
          <w:color w:val="141414"/>
          <w:sz w:val="18"/>
        </w:rPr>
        <w:t xml:space="preserve">Web &amp; Tools: </w:t>
      </w:r>
      <w:r>
        <w:rPr>
          <w:rFonts w:ascii="Calibri" w:hAnsi="Calibri"/>
          <w:color w:val="141414"/>
          <w:sz w:val="18"/>
        </w:rPr>
        <w:t>HTML, CSS, JavaScript basics, GitHub</w:t>
      </w:r>
    </w:p>
    <w:p w14:paraId="3540C9F7">
      <w:pPr>
        <w:pBdr>
          <w:bottom w:val="single" w:color="1F4E79" w:sz="8" w:space="1"/>
        </w:pBdr>
        <w:spacing w:before="120" w:after="40" w:line="240" w:lineRule="auto"/>
      </w:pPr>
      <w:r>
        <w:rPr>
          <w:rFonts w:ascii="Calibri" w:hAnsi="Calibri"/>
          <w:b/>
          <w:color w:val="1F4E79"/>
          <w:sz w:val="20"/>
        </w:rPr>
        <w:t>STRENGTHS FOR ML INTERNSHIP</w:t>
      </w:r>
    </w:p>
    <w:p w14:paraId="42A4CD65">
      <w:pPr>
        <w:pStyle w:val="23"/>
        <w:spacing w:before="0" w:after="20" w:line="247" w:lineRule="auto"/>
        <w:ind w:left="317" w:hanging="202"/>
      </w:pPr>
      <w:r>
        <w:rPr>
          <w:rFonts w:ascii="Calibri" w:hAnsi="Calibri"/>
          <w:color w:val="141414"/>
          <w:sz w:val="18"/>
        </w:rPr>
        <w:t>Strong Python foundation with experience using data-oriented libraries and building Streamlit applications.</w:t>
      </w:r>
    </w:p>
    <w:p w14:paraId="0AE49BB9">
      <w:pPr>
        <w:pStyle w:val="23"/>
        <w:spacing w:before="0" w:after="20" w:line="247" w:lineRule="auto"/>
        <w:ind w:left="317" w:hanging="202"/>
      </w:pPr>
      <w:r>
        <w:rPr>
          <w:rFonts w:ascii="Calibri" w:hAnsi="Calibri"/>
          <w:color w:val="141414"/>
          <w:sz w:val="18"/>
        </w:rPr>
        <w:t>Core CS base for understanding algorithms, databases, systems, and model deployment workflows.</w:t>
      </w:r>
    </w:p>
    <w:p w14:paraId="57BE20E1">
      <w:pPr>
        <w:pStyle w:val="23"/>
        <w:spacing w:before="0" w:after="20" w:line="247" w:lineRule="auto"/>
        <w:ind w:left="317" w:hanging="202"/>
      </w:pPr>
      <w:r>
        <w:rPr>
          <w:rFonts w:ascii="Calibri" w:hAnsi="Calibri"/>
          <w:color w:val="141414"/>
          <w:sz w:val="18"/>
        </w:rPr>
        <w:t>High academic performance in school and active self-driven learning in AI, ML, and Data Science.</w:t>
      </w:r>
    </w:p>
    <w:p w14:paraId="38685414">
      <w:pPr>
        <w:pBdr>
          <w:bottom w:val="single" w:color="1F4E79" w:sz="8" w:space="1"/>
        </w:pBdr>
        <w:spacing w:before="120" w:after="40" w:line="240" w:lineRule="auto"/>
      </w:pPr>
      <w:r>
        <w:rPr>
          <w:rFonts w:ascii="Calibri" w:hAnsi="Calibri"/>
          <w:b/>
          <w:color w:val="1F4E79"/>
          <w:sz w:val="20"/>
        </w:rPr>
        <w:t>LINKS</w:t>
      </w:r>
    </w:p>
    <w:p w14:paraId="38363926">
      <w:pPr>
        <w:spacing w:before="0" w:after="0" w:line="240" w:lineRule="auto"/>
      </w:pPr>
      <w:r>
        <w:rPr>
          <w:rFonts w:ascii="Calibri" w:hAnsi="Calibri"/>
          <w:sz w:val="17"/>
        </w:rPr>
        <w:t xml:space="preserve">GitHub repositories: </w:t>
      </w:r>
      <w:r>
        <w:fldChar w:fldCharType="begin"/>
      </w:r>
      <w:r>
        <w:instrText xml:space="preserve"> HYPERLINK "https://github.com/nirajan2004" \h </w:instrText>
      </w:r>
      <w:r>
        <w:fldChar w:fldCharType="separate"/>
      </w:r>
      <w:r>
        <w:rPr>
          <w:color w:val="1F4E79"/>
          <w:u w:val="single"/>
        </w:rPr>
        <w:t>github.com/nirajan2004</w:t>
      </w:r>
      <w:r>
        <w:rPr>
          <w:color w:val="1F4E79"/>
          <w:u w:val="single"/>
        </w:rPr>
        <w:fldChar w:fldCharType="end"/>
      </w:r>
      <w:r>
        <w:rPr>
          <w:rFonts w:ascii="Calibri" w:hAnsi="Calibri"/>
          <w:sz w:val="17"/>
        </w:rPr>
        <w:t xml:space="preserve"> | LinkedIn: </w:t>
      </w:r>
      <w:r>
        <w:fldChar w:fldCharType="begin"/>
      </w:r>
      <w:r>
        <w:instrText xml:space="preserve"> HYPERLINK "https://www.linkedin.com/in/nirajan-dey-64960035b/" \h </w:instrText>
      </w:r>
      <w:r>
        <w:fldChar w:fldCharType="separate"/>
      </w:r>
      <w:r>
        <w:rPr>
          <w:color w:val="1F4E79"/>
          <w:u w:val="single"/>
        </w:rPr>
        <w:t>nirajan-dey-64960035b</w:t>
      </w:r>
      <w:r>
        <w:rPr>
          <w:color w:val="1F4E79"/>
          <w:u w:val="single"/>
        </w:rPr>
        <w:fldChar w:fldCharType="end"/>
      </w:r>
    </w:p>
    <w:sectPr>
      <w:pgSz w:w="12240" w:h="15840"/>
      <w:pgMar w:top="691" w:right="835" w:bottom="691" w:left="835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7" w:lineRule="auto"/>
      </w:pPr>
      <w:r>
        <w:separator/>
      </w:r>
    </w:p>
  </w:footnote>
  <w:footnote w:type="continuationSeparator" w:id="1">
    <w:p>
      <w:pPr>
        <w:spacing w:before="0" w:after="0" w:line="24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D922CA"/>
    <w:rsid w:val="7704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" w:line="247" w:lineRule="auto"/>
    </w:pPr>
    <w:rPr>
      <w:rFonts w:ascii="Calibri" w:hAnsi="Calibri" w:eastAsiaTheme="minorEastAsia" w:cstheme="minorBidi"/>
      <w:color w:val="141414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308</Words>
  <Characters>2123</Characters>
  <Lines>0</Lines>
  <Paragraphs>0</Paragraphs>
  <TotalTime>0</TotalTime>
  <ScaleCrop>false</ScaleCrop>
  <LinksUpToDate>false</LinksUpToDate>
  <CharactersWithSpaces>2400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NIRAJAN DEY</cp:lastModifiedBy>
  <dcterms:modified xsi:type="dcterms:W3CDTF">2026-06-16T07:54:43Z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E85757919320453297A9014075EF9276_13</vt:lpwstr>
  </property>
</Properties>
</file>